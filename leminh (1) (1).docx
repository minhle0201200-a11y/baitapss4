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1C9EA">
      <w:r>
        <w:drawing>
          <wp:inline distT="0" distB="0" distL="114300" distR="114300">
            <wp:extent cx="5486400" cy="3086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184"/>
    <w:rsid w:val="0015074B"/>
    <w:rsid w:val="0029639D"/>
    <w:rsid w:val="00326F90"/>
    <w:rsid w:val="00522099"/>
    <w:rsid w:val="00895018"/>
    <w:rsid w:val="00AA1D8D"/>
    <w:rsid w:val="00B47730"/>
    <w:rsid w:val="00CB0664"/>
    <w:rsid w:val="00D33002"/>
    <w:rsid w:val="00FC693F"/>
    <w:rsid w:val="32D65155"/>
    <w:rsid w:val="5719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1459</Words>
  <Characters>5860</Characters>
  <Lines>54</Lines>
  <Paragraphs>15</Paragraphs>
  <TotalTime>4</TotalTime>
  <ScaleCrop>false</ScaleCrop>
  <LinksUpToDate>false</LinksUpToDate>
  <CharactersWithSpaces>7418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2026-10-04T08:48:51Z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E022833F66684B919B7E610A7C2F8E58_12</vt:lpwstr>
  </property>
  <property fmtid="{D5CDD505-2E9C-101B-9397-08002B2CF9AE}" pid="4" name="KSOTemplateDocerSaveRecord">
    <vt:lpwstr>eyJoZGlkIjoiYzJiMTYyNmNiMzAxNTQxZjJlZjdkNjRmOThiMGRkM2QifQ==</vt:lpwstr>
  </property>
</Properties>
</file>